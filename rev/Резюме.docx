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A257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Резюме</w:t>
      </w:r>
    </w:p>
    <w:p w14:paraId="01E06C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CABBF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результате выполнения практических работ, в течение учебной практики, я выполнял ревьюирование предложенного кода, связанного с темой «Калькулятор для заказов кофе». В процессе выполнения ревью, я постепенно находил ошибки, дефекты, логические неувязки. Следовательно, необходимо резюмирование выполненной работы для объединения результатов всех практических работ 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этом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pull request`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</w:t>
      </w:r>
    </w:p>
    <w:p w14:paraId="4BFB17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Достижения и результаты </w:t>
      </w:r>
    </w:p>
    <w:p w14:paraId="19DDC469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Исправлены основные ошибки</w:t>
      </w:r>
    </w:p>
    <w:p w14:paraId="106C183A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Улучшена стилизация </w:t>
      </w:r>
    </w:p>
    <w:p w14:paraId="427C1FA3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Дописана документация</w:t>
      </w:r>
    </w:p>
    <w:p w14:paraId="53CB17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Области для улучшения</w:t>
      </w:r>
    </w:p>
    <w:p w14:paraId="210093DE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Защита от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XSS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атак</w:t>
      </w:r>
    </w:p>
    <w:p w14:paraId="6C706A3B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Разработка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UX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дизайна</w:t>
      </w:r>
    </w:p>
    <w:p w14:paraId="639A18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Подведу итог данного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pull request`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а:</w:t>
      </w:r>
    </w:p>
    <w:p w14:paraId="35695273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Что сейчас может делать сайт:</w:t>
      </w:r>
    </w:p>
    <w:p w14:paraId="092CB791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Валидировать данные</w:t>
      </w:r>
    </w:p>
    <w:p w14:paraId="0F2FF9F8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Добавление/удаление позиций заказа</w:t>
      </w:r>
    </w:p>
    <w:p w14:paraId="290F48A4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Расчитывать сумму заказа с чаевыми, налогами и т.д:</w:t>
      </w:r>
    </w:p>
    <w:p w14:paraId="75BF385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08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Количества блюд</w:t>
      </w:r>
    </w:p>
    <w:p w14:paraId="3A5BAC3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08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Скидки по коду (SAVE10, SAVE20, WELCOME)</w:t>
      </w:r>
    </w:p>
    <w:p w14:paraId="274B86F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08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Налога (настраиваемый %)</w:t>
      </w:r>
    </w:p>
    <w:p w14:paraId="57FF233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08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Чаевых (настраиваемый %)</w:t>
      </w:r>
    </w:p>
    <w:p w14:paraId="059831C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08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Отображение детализированного результата</w:t>
      </w:r>
      <w:bookmarkStart w:id="0" w:name="_GoBack"/>
      <w:bookmarkEnd w:id="0"/>
    </w:p>
    <w:p w14:paraId="35D063A3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Сильные стороны</w:t>
      </w:r>
    </w:p>
    <w:p w14:paraId="52000BB3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Простой и интуитивное понятный интерфейс</w:t>
      </w:r>
    </w:p>
    <w:p w14:paraId="70AFA67E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Базовая функциональность</w:t>
      </w:r>
    </w:p>
    <w:p w14:paraId="58059DCD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Есть валидация</w:t>
      </w:r>
    </w:p>
    <w:p w14:paraId="667C0F8B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Разделение кода на функции</w:t>
      </w:r>
    </w:p>
    <w:p w14:paraId="2C4DCB92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Оценка качества кода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B03E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525A4F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Оценка</w:t>
            </w:r>
          </w:p>
        </w:tc>
        <w:tc>
          <w:tcPr>
            <w:tcW w:w="4261" w:type="dxa"/>
          </w:tcPr>
          <w:p w14:paraId="7EA5A52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Критерий</w:t>
            </w:r>
          </w:p>
        </w:tc>
      </w:tr>
      <w:tr w14:paraId="371C8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888E6E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Работоспособность</w:t>
            </w:r>
          </w:p>
        </w:tc>
        <w:tc>
          <w:tcPr>
            <w:tcW w:w="4261" w:type="dxa"/>
          </w:tcPr>
          <w:p w14:paraId="1746471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7 </w:t>
            </w:r>
          </w:p>
        </w:tc>
      </w:tr>
      <w:tr w14:paraId="3FAFB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B199BE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Безопасность</w:t>
            </w:r>
          </w:p>
        </w:tc>
        <w:tc>
          <w:tcPr>
            <w:tcW w:w="4261" w:type="dxa"/>
          </w:tcPr>
          <w:p w14:paraId="7EA2EF2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4 (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XSS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уязвимость)</w:t>
            </w:r>
          </w:p>
        </w:tc>
      </w:tr>
      <w:tr w14:paraId="79BE8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8243ED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Читаемость</w:t>
            </w:r>
          </w:p>
        </w:tc>
        <w:tc>
          <w:tcPr>
            <w:tcW w:w="4261" w:type="dxa"/>
          </w:tcPr>
          <w:p w14:paraId="21957FE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7</w:t>
            </w:r>
          </w:p>
        </w:tc>
      </w:tr>
      <w:tr w14:paraId="03544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A33A14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Доступность</w:t>
            </w:r>
          </w:p>
        </w:tc>
        <w:tc>
          <w:tcPr>
            <w:tcW w:w="4261" w:type="dxa"/>
          </w:tcPr>
          <w:p w14:paraId="73BCDA0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3</w:t>
            </w:r>
          </w:p>
        </w:tc>
      </w:tr>
      <w:tr w14:paraId="4BC50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53B7B4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Масштабируемость</w:t>
            </w:r>
          </w:p>
        </w:tc>
        <w:tc>
          <w:tcPr>
            <w:tcW w:w="4261" w:type="dxa"/>
          </w:tcPr>
          <w:p w14:paraId="0A792F1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4</w:t>
            </w:r>
          </w:p>
        </w:tc>
      </w:tr>
      <w:tr w14:paraId="56E49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8EEFB6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Поддерживаемость</w:t>
            </w:r>
          </w:p>
        </w:tc>
        <w:tc>
          <w:tcPr>
            <w:tcW w:w="4261" w:type="dxa"/>
          </w:tcPr>
          <w:p w14:paraId="31B759F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6</w:t>
            </w:r>
          </w:p>
        </w:tc>
      </w:tr>
    </w:tbl>
    <w:p w14:paraId="0AA403A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3C14C3"/>
    <w:multiLevelType w:val="singleLevel"/>
    <w:tmpl w:val="A43C14C3"/>
    <w:lvl w:ilvl="0" w:tentative="0">
      <w:start w:val="1"/>
      <w:numFmt w:val="bullet"/>
      <w:lvlText w:val="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1">
    <w:nsid w:val="BD662028"/>
    <w:multiLevelType w:val="multilevel"/>
    <w:tmpl w:val="BD66202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ED747A0C"/>
    <w:multiLevelType w:val="singleLevel"/>
    <w:tmpl w:val="ED747A0C"/>
    <w:lvl w:ilvl="0" w:tentative="0">
      <w:start w:val="1"/>
      <w:numFmt w:val="bullet"/>
      <w:lvlText w:val="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7"/>
  </w:num>
  <w:num w:numId="5">
    <w:abstractNumId w:val="8"/>
  </w:num>
  <w:num w:numId="6">
    <w:abstractNumId w:val="12"/>
  </w:num>
  <w:num w:numId="7">
    <w:abstractNumId w:val="10"/>
  </w:num>
  <w:num w:numId="8">
    <w:abstractNumId w:val="9"/>
  </w:num>
  <w:num w:numId="9">
    <w:abstractNumId w:val="11"/>
  </w:num>
  <w:num w:numId="10">
    <w:abstractNumId w:val="6"/>
  </w:num>
  <w:num w:numId="11">
    <w:abstractNumId w:val="0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834F28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E33071"/>
    <w:rsid w:val="03EF7383"/>
    <w:rsid w:val="0B5B05C2"/>
    <w:rsid w:val="0B8D0851"/>
    <w:rsid w:val="0C916589"/>
    <w:rsid w:val="0CA40EFE"/>
    <w:rsid w:val="0E2E291C"/>
    <w:rsid w:val="0FCE0451"/>
    <w:rsid w:val="103406D9"/>
    <w:rsid w:val="13E5254D"/>
    <w:rsid w:val="19A94B58"/>
    <w:rsid w:val="19FC3617"/>
    <w:rsid w:val="1B466DA8"/>
    <w:rsid w:val="23986846"/>
    <w:rsid w:val="24C61CDD"/>
    <w:rsid w:val="253D2210"/>
    <w:rsid w:val="261851BF"/>
    <w:rsid w:val="2CBB5258"/>
    <w:rsid w:val="2DB61F8F"/>
    <w:rsid w:val="2E295ED6"/>
    <w:rsid w:val="2ED434D0"/>
    <w:rsid w:val="2F834F28"/>
    <w:rsid w:val="39137E32"/>
    <w:rsid w:val="3D2C7F69"/>
    <w:rsid w:val="3D2E204C"/>
    <w:rsid w:val="43D60DB0"/>
    <w:rsid w:val="475B1787"/>
    <w:rsid w:val="48E5353B"/>
    <w:rsid w:val="4C5A2353"/>
    <w:rsid w:val="4EA963E4"/>
    <w:rsid w:val="51667392"/>
    <w:rsid w:val="617F501F"/>
    <w:rsid w:val="68534F56"/>
    <w:rsid w:val="691D4401"/>
    <w:rsid w:val="6AC43F0F"/>
    <w:rsid w:val="6B643E2B"/>
    <w:rsid w:val="6C404029"/>
    <w:rsid w:val="710261B8"/>
    <w:rsid w:val="723248CF"/>
    <w:rsid w:val="731B1CFB"/>
    <w:rsid w:val="76F61765"/>
    <w:rsid w:val="77BA5C11"/>
    <w:rsid w:val="7A1C14E2"/>
    <w:rsid w:val="7D221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uiPriority w:val="0"/>
    <w:rPr>
      <w:vertAlign w:val="superscript"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uiPriority w:val="0"/>
    <w:rPr>
      <w:color w:val="0000FF"/>
      <w:u w:val="single"/>
    </w:rPr>
  </w:style>
  <w:style w:type="character" w:styleId="21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uiPriority w:val="0"/>
    <w:rPr>
      <w:i/>
      <w:iCs/>
    </w:rPr>
  </w:style>
  <w:style w:type="paragraph" w:styleId="30">
    <w:name w:val="Balloon Text"/>
    <w:basedOn w:val="1"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uiPriority w:val="0"/>
    <w:rPr>
      <w:rFonts w:ascii="Arial" w:hAnsi="Arial" w:cs="Arial"/>
      <w:sz w:val="20"/>
    </w:rPr>
  </w:style>
  <w:style w:type="paragraph" w:styleId="38">
    <w:name w:val="Plain Text"/>
    <w:basedOn w:val="1"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pPr>
      <w:spacing w:line="360" w:lineRule="auto"/>
      <w:jc w:val="center"/>
    </w:pPr>
    <w:rPr>
      <w:rFonts w:ascii="Times New Roman" w:hAnsi="Times New Roman" w:eastAsia="黑体" w:cs="Arial"/>
      <w:sz w:val="24"/>
    </w:rPr>
  </w:style>
  <w:style w:type="paragraph" w:styleId="42">
    <w:name w:val="annotation text"/>
    <w:basedOn w:val="1"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2026-05-19T10:49:00Z</dcterms:created>
  <dc:creator>WPS_1741583926</dc:creator>
  <cp:lastModifiedBy>WPS_1741583926</cp:lastModifiedBy>
  <dcterms:modified xsi:type="dcterms:W3CDTF">2026-05-19T11:21:15Z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DDCF2F278AEC4975AF7D680D11E225E5_11</vt:lpwstr>
  </property>
</Properties>
</file>