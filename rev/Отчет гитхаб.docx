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B55F6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Отчет</w:t>
      </w:r>
    </w:p>
    <w:p w14:paraId="29D32D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По теме: «Процесс ревьюирования на плафторме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GitHub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»</w:t>
      </w:r>
    </w:p>
    <w:p w14:paraId="3A5FB4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3E79E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Процесс созданию ревью:</w:t>
      </w:r>
    </w:p>
    <w:p w14:paraId="0F8ED36E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Перейти на свою ветку</w:t>
      </w:r>
    </w:p>
    <w:p w14:paraId="54D1D8D1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Перейти во вкладку 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Files Changed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»</w:t>
      </w:r>
    </w:p>
    <w:p w14:paraId="5670B630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Выбрать необходимый файл в выпадающем списке слева</w:t>
      </w:r>
    </w:p>
    <w:p w14:paraId="62926FF1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Навести курсор на нужную строку кода</w:t>
      </w:r>
    </w:p>
    <w:p w14:paraId="31CC06AE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Нажать на синюю кнопку «+» в левой части экрана.</w:t>
      </w:r>
    </w:p>
    <w:p w14:paraId="7B5A8236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Добавить описание изменения</w:t>
      </w:r>
    </w:p>
    <w:p w14:paraId="3CDF5466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Вставить код, предлагаемый к замене.</w:t>
      </w:r>
    </w:p>
    <w:p w14:paraId="3090DA0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F5C6EC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Подход к решению</w:t>
      </w:r>
    </w:p>
    <w:p w14:paraId="43C4C1CB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 Соберите все комментарии из ревью, которые сможете найти. Удачные решения, ошибки, мелкие придирки — всё подряд.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2. Проанализируйте повторяющиеся моменты. Окажется, что у вашей команды есть свои паттерны — вы просто их еще не зафиксировали.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3. Сформулируйте правила. Не абстрактное «пишите чистый код», а конкретное «всегда проверяй на null перед обращением к индексам массива» с примерами из вашего репозитория.</w:t>
      </w:r>
    </w:p>
    <w:p w14:paraId="3B200B4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2048AE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BC080C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0B353E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DA3BE0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D4F349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5E097A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F2CE7F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5171B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Пример процесса ревьюирования</w:t>
      </w:r>
    </w:p>
    <w:p w14:paraId="302D2B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На рисунке 1 изображен процесс ревьюирования документации. В данном примере была добавлена системная документация, описывающая работу приложения.</w:t>
      </w:r>
    </w:p>
    <w:p w14:paraId="661042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865" cy="5905500"/>
            <wp:effectExtent l="0" t="0" r="3175" b="7620"/>
            <wp:docPr id="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6C18F">
      <w:pPr>
        <w:pStyle w:val="4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 Ревюирование документации</w:t>
      </w:r>
    </w:p>
    <w:p w14:paraId="1E132427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B79A22D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F64CB1B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8291D3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C1A1E8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588B6B0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E8350CD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C0E9E6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рисунке 2 изображен результат ревьюирования кода. В данном примере были предложены изменения по улучшению программы.</w:t>
      </w:r>
    </w:p>
    <w:p w14:paraId="6041FD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5420" cy="4175125"/>
            <wp:effectExtent l="0" t="0" r="7620" b="635"/>
            <wp:docPr id="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17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17DC7">
      <w:pPr>
        <w:pStyle w:val="4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Рисунок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 Ревьюирование кода</w:t>
      </w:r>
    </w:p>
    <w:p w14:paraId="16A9FE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33FEF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F7A5A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79236E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Ревьюирование — важный процесс, который применяется в разных сферах, включая разработку программного обеспечения, оценку персонала и другие обла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сти. Его цель — анализ, оценка и улучшение качества работы, процессов или продуктов через обмен информацией, поиск ошибок и совместное совершенствование.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B38E24"/>
    <w:multiLevelType w:val="singleLevel"/>
    <w:tmpl w:val="C0B38E2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1">
    <w:nsid w:val="34085539"/>
    <w:multiLevelType w:val="singleLevel"/>
    <w:tmpl w:val="3408553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10"/>
  </w:num>
  <w:num w:numId="7">
    <w:abstractNumId w:val="8"/>
  </w:num>
  <w:num w:numId="8">
    <w:abstractNumId w:val="7"/>
  </w:num>
  <w:num w:numId="9">
    <w:abstractNumId w:val="9"/>
  </w:num>
  <w:num w:numId="10">
    <w:abstractNumId w:val="4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2152F0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5D4518"/>
    <w:rsid w:val="09C51A18"/>
    <w:rsid w:val="1E6D3D8A"/>
    <w:rsid w:val="274A28DA"/>
    <w:rsid w:val="32FD49B4"/>
    <w:rsid w:val="39333B77"/>
    <w:rsid w:val="39955EAF"/>
    <w:rsid w:val="3D2E204C"/>
    <w:rsid w:val="407A7441"/>
    <w:rsid w:val="4C28087F"/>
    <w:rsid w:val="52295736"/>
    <w:rsid w:val="58D4514B"/>
    <w:rsid w:val="5ACD1A01"/>
    <w:rsid w:val="5B601027"/>
    <w:rsid w:val="5BAF5A18"/>
    <w:rsid w:val="5DA51521"/>
    <w:rsid w:val="7D2213B3"/>
    <w:rsid w:val="7D663C25"/>
    <w:rsid w:val="7F2152F0"/>
    <w:rsid w:val="7FB4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uiPriority w:val="0"/>
    <w:rPr>
      <w:vertAlign w:val="superscript"/>
    </w:rPr>
  </w:style>
  <w:style w:type="character" w:styleId="16">
    <w:name w:val="annotation reference"/>
    <w:basedOn w:val="11"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uiPriority w:val="0"/>
    <w:pPr>
      <w:spacing w:after="120"/>
      <w:ind w:left="360"/>
    </w:pPr>
  </w:style>
  <w:style w:type="paragraph" w:styleId="33">
    <w:name w:val="Body Text 2"/>
    <w:basedOn w:val="1"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pPr>
      <w:spacing w:line="360" w:lineRule="auto"/>
      <w:jc w:val="center"/>
    </w:pPr>
    <w:rPr>
      <w:rFonts w:ascii="Times New Roman" w:hAnsi="Times New Roman" w:eastAsia="黑体" w:cs="Arial"/>
      <w:sz w:val="24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uiPriority w:val="0"/>
    <w:rPr>
      <w:b/>
      <w:bCs/>
    </w:rPr>
  </w:style>
  <w:style w:type="paragraph" w:styleId="45">
    <w:name w:val="Document Map"/>
    <w:basedOn w:val="1"/>
    <w:uiPriority w:val="0"/>
    <w:pPr>
      <w:shd w:val="clear" w:color="auto" w:fill="000080"/>
    </w:pPr>
  </w:style>
  <w:style w:type="paragraph" w:styleId="4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uiPriority w:val="0"/>
    <w:pPr>
      <w:numPr>
        <w:ilvl w:val="0"/>
        <w:numId w:val="2"/>
      </w:numPr>
    </w:pPr>
  </w:style>
  <w:style w:type="paragraph" w:styleId="50">
    <w:name w:val="HTML Address"/>
    <w:basedOn w:val="1"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uiPriority w:val="0"/>
    <w:pPr>
      <w:ind w:left="400" w:leftChars="400"/>
    </w:pPr>
  </w:style>
  <w:style w:type="paragraph" w:styleId="53">
    <w:name w:val="index 5"/>
    <w:basedOn w:val="1"/>
    <w:next w:val="1"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uiPriority w:val="0"/>
    <w:pPr>
      <w:ind w:left="2520" w:leftChars="1200"/>
    </w:pPr>
  </w:style>
  <w:style w:type="paragraph" w:styleId="58">
    <w:name w:val="index 6"/>
    <w:basedOn w:val="1"/>
    <w:next w:val="1"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uiPriority w:val="0"/>
    <w:pPr>
      <w:ind w:left="2100" w:leftChars="1000"/>
    </w:pPr>
  </w:style>
  <w:style w:type="paragraph" w:styleId="70">
    <w:name w:val="table of figures"/>
    <w:basedOn w:val="1"/>
    <w:next w:val="1"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uiPriority w:val="0"/>
  </w:style>
  <w:style w:type="paragraph" w:styleId="77">
    <w:name w:val="List Bullet 5"/>
    <w:basedOn w:val="1"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uiPriority w:val="0"/>
    <w:pPr>
      <w:ind w:firstLine="210"/>
    </w:pPr>
  </w:style>
  <w:style w:type="paragraph" w:styleId="79">
    <w:name w:val="Body Text First Indent 2"/>
    <w:basedOn w:val="80"/>
    <w:uiPriority w:val="0"/>
    <w:pPr>
      <w:ind w:firstLine="210"/>
    </w:pPr>
  </w:style>
  <w:style w:type="paragraph" w:styleId="80">
    <w:name w:val="Body Text Indent"/>
    <w:basedOn w:val="1"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2026-05-18T05:53:00Z</dcterms:created>
  <dc:creator>WPS_1741583926</dc:creator>
  <cp:lastModifiedBy>WPS_1741583926</cp:lastModifiedBy>
  <dcterms:modified xsi:type="dcterms:W3CDTF">2026-05-18T10:26:43Z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32CB4B25C95D4E6FBC9F100027A6A232_11</vt:lpwstr>
  </property>
</Properties>
</file>